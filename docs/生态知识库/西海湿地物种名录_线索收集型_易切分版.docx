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A0107">
      <w:pPr>
        <w:pStyle w:val="31"/>
        <w:jc w:val="center"/>
      </w:pPr>
      <w:r>
        <w:rPr>
          <w:b/>
        </w:rPr>
        <w:t>西海湿地物种名录（线索收集型·易切分版）</w:t>
      </w:r>
    </w:p>
    <w:p w14:paraId="7969AA03">
      <w:pPr>
        <w:jc w:val="center"/>
      </w:pPr>
      <w:r>
        <w:rPr>
          <w:i/>
        </w:rPr>
        <w:t>适用于场景知识库/RAG：只要公开资料出现相关迹象即纳入，并标注线索强弱</w:t>
      </w:r>
    </w:p>
    <w:p w14:paraId="0BD9C5DC">
      <w:pPr>
        <w:pStyle w:val="3"/>
      </w:pPr>
      <w:r>
        <w:t>一、使用说明</w:t>
      </w:r>
    </w:p>
    <w:p w14:paraId="76ECA1B8">
      <w:r>
        <w:t>本名录采用“宁可多收、不因证据弱而删除”的收集原则。只要公开网页、政府报道、自然观察、摄影记录、历史文学描写、生态建设资料或什刹海周边科普中出现与西海湿地相关的生物迹象，即先纳入候选名录。</w:t>
      </w:r>
    </w:p>
    <w:p w14:paraId="41030876">
      <w:r>
        <w:t>线索等级仅用于提示可靠程度，不作为是否入库的门槛：A=西海湿地公开资料直接列名/明确现场记录；B=西海或什刹海报道、摄影、现场描写中出现；C=历史文学或非专业观察中出现；D=建设规划、科普对照或周边关联中出现，尚不能证明西海稳定分布；E=原始资料名称疑似错字或未能确定具体物种，保留待核。</w:t>
      </w:r>
    </w:p>
    <w:p w14:paraId="38561EE7">
      <w:r>
        <w:t>为方便RAG切分，每个条目都是自包含文字块，均以“物种记录：”开头，并在同一条目中写明类群、线索等级、线索内容、时间/生境线索和来源编号。</w:t>
      </w:r>
      <w:bookmarkStart w:id="0" w:name="_GoBack"/>
      <w:bookmarkEnd w:id="0"/>
      <w:r>
        <w:br w:type="textWrapping"/>
      </w:r>
      <w:r>
        <w:br w:type="textWrapping"/>
      </w:r>
      <w:r>
        <w:t>西海湿地场景概况</w:t>
      </w:r>
    </w:p>
    <w:p w14:paraId="738DA34C">
      <w:r>
        <w:t>湿地类型：湖泊湿地；什刹海湿地已纳入北京市第二批市级湿地名录。</w:t>
      </w:r>
    </w:p>
    <w:p w14:paraId="6973DA58">
      <w:r>
        <w:t>位置：北京市西城区，积水潭桥东南侧，什刹海西海区域。</w:t>
      </w:r>
    </w:p>
    <w:p w14:paraId="137CC94B">
      <w:r>
        <w:t>西海湿地公园规模：公开资料记载公园约10.9公顷，其中水域约7.4公顷、周边绿地约3.5公顷。</w:t>
      </w:r>
    </w:p>
    <w:p w14:paraId="5D50629F">
      <w:r>
        <w:t>水生植被：建设约2万平方米水生种植区；官方资料称新增水生植物50余种，其中荷花品种30余种。</w:t>
      </w:r>
    </w:p>
    <w:p w14:paraId="05C34155">
      <w:r>
        <w:t>主要生境设施：野鸭岛、生态浮岛、荷花区、菖蒲—芦苇区、中心岛、岸边绿地和滨水空间。</w:t>
      </w:r>
    </w:p>
    <w:p w14:paraId="559DDAE0">
      <w:r>
        <w:t>生态功能：鸟类栖息与繁殖、生物多样性场域、水质净化、景观与自然教育等。</w:t>
      </w:r>
    </w:p>
    <w:p w14:paraId="1689C2B5">
      <w:r>
        <w:t>截至本版整理，可从公开资料中汇总出约56项可识别的名称或类群记录：植物38项、鸟类8项、鱼类4项、昆虫及其他小型节肢动物类群5项、两栖爬行类1项。该数字只是公开材料中的“可识别记录数”，不能用于替代专业物种丰富度统计。</w:t>
      </w:r>
    </w:p>
    <w:p w14:paraId="7249C4F3"/>
    <w:p w14:paraId="14C5E9CF">
      <w:pPr>
        <w:pStyle w:val="3"/>
      </w:pPr>
      <w:r>
        <w:t>二、鸟类线索</w:t>
      </w:r>
    </w:p>
    <w:p w14:paraId="2F67F947">
      <w:pPr>
        <w:pStyle w:val="4"/>
      </w:pPr>
      <w:r>
        <w:rPr>
          <w:b/>
        </w:rPr>
        <w:t>物种记录：小鸊鷉</w:t>
      </w:r>
    </w:p>
    <w:p w14:paraId="0BF4EFA3">
      <w:r>
        <w:t>类群：鸟类。线索等级：A。线索内容：自然之友西海湿地小档案直接列名；其他报道使用“鸊鷉/鸊鹈”等写法，并明确其在西海活动。 时间/生境线索：水面、浮岛及近岸水域；冬季仍有观赏线索。 来源：S1、S3。 备注：不同来源中文名存在写法差异，统一按“小鸊鷉”作为候选名。</w:t>
      </w:r>
    </w:p>
    <w:p w14:paraId="4913768C">
      <w:pPr>
        <w:pStyle w:val="4"/>
      </w:pPr>
      <w:r>
        <w:rPr>
          <w:b/>
        </w:rPr>
        <w:t>物种记录：绿头鸭</w:t>
      </w:r>
    </w:p>
    <w:p w14:paraId="237B7797">
      <w:r>
        <w:t>类群：鸟类。线索等级：A。线索内容：多份西海资料直接记录；自然之友还标注西海存在绿头鸭繁殖现象。 时间/生境线索：全年均可能观察；冬季有留鸟/觅食记录；水面、湖心岛、荷花区。 来源：S1、S3、S4、S9、S14。</w:t>
      </w:r>
    </w:p>
    <w:p w14:paraId="77506F4D">
      <w:pPr>
        <w:pStyle w:val="4"/>
      </w:pPr>
      <w:r>
        <w:rPr>
          <w:b/>
        </w:rPr>
        <w:t>物种记录：雨燕</w:t>
      </w:r>
    </w:p>
    <w:p w14:paraId="2D0C8EDA">
      <w:r>
        <w:t>类群：鸟类。线索等级：A。线索内容：自然之友西海湿地小档案直接列入鸟类名录。 时间/生境线索：空中飞行；具体月份未在该资料中细分。 来源：S1。</w:t>
      </w:r>
    </w:p>
    <w:p w14:paraId="634FD9BC">
      <w:pPr>
        <w:pStyle w:val="4"/>
      </w:pPr>
      <w:r>
        <w:rPr>
          <w:b/>
        </w:rPr>
        <w:t>物种记录：喜鹊</w:t>
      </w:r>
    </w:p>
    <w:p w14:paraId="56AEF358">
      <w:r>
        <w:t>类群：鸟类。线索等级：A。线索内容：自然之友西海湿地小档案直接列入鸟类名录。 时间/生境线索：岸边乔木、绿地及开阔空间。 来源：S1。</w:t>
      </w:r>
    </w:p>
    <w:p w14:paraId="75D450A5">
      <w:pPr>
        <w:pStyle w:val="4"/>
      </w:pPr>
      <w:r>
        <w:rPr>
          <w:b/>
        </w:rPr>
        <w:t>物种记录：麻雀</w:t>
      </w:r>
    </w:p>
    <w:p w14:paraId="695D9CA4">
      <w:r>
        <w:t>类群：鸟类。线索等级：A。线索内容：自然之友小档案直接列名；文学现场描写也出现麻雀。 时间/生境线索：岸边绿地、步道、灌木和居民区边缘。 来源：S1、S11。</w:t>
      </w:r>
    </w:p>
    <w:p w14:paraId="1438CC23">
      <w:pPr>
        <w:pStyle w:val="4"/>
      </w:pPr>
      <w:r>
        <w:rPr>
          <w:b/>
        </w:rPr>
        <w:t>物种记录：鸳鸯</w:t>
      </w:r>
    </w:p>
    <w:p w14:paraId="529A1F7B">
      <w:r>
        <w:t>类群：鸟类。线索等级：B。线索内容：北京旅游网及北京日报相关报道多次称西海生态修复后吸引鸳鸯。 时间/生境线索：水面、生态浮岛、野鸭岛周边。 来源：S3、S9、S12。</w:t>
      </w:r>
    </w:p>
    <w:p w14:paraId="03725C47">
      <w:pPr>
        <w:pStyle w:val="4"/>
      </w:pPr>
      <w:r>
        <w:rPr>
          <w:b/>
        </w:rPr>
        <w:t>物种记录：翠鸟</w:t>
      </w:r>
    </w:p>
    <w:p w14:paraId="33E6BCD1">
      <w:r>
        <w:t>类群：鸟类。线索等级：B。线索内容：西海生态改善后被多篇报道明确记录；摄影者在西海拍到。 时间/生境线索：近水枝条、岸线、水面附近；以捕食小鱼为典型行为。 来源：S3、S4、S9。</w:t>
      </w:r>
    </w:p>
    <w:p w14:paraId="1CA00DD3">
      <w:pPr>
        <w:pStyle w:val="4"/>
      </w:pPr>
      <w:r>
        <w:rPr>
          <w:b/>
        </w:rPr>
        <w:t>物种记录：黑天鹅</w:t>
      </w:r>
    </w:p>
    <w:p w14:paraId="5EF94446">
      <w:r>
        <w:t>类群：鸟类。线索等级：B。线索内容：2019年10月有4只黑天鹅首次到访西海湿地的新闻记录；后续报道也作为曾到访鸟类提及。 时间/生境线索：2019年10月到访；水面觅食、休息。 来源：S3、S9。</w:t>
      </w:r>
    </w:p>
    <w:p w14:paraId="5CB75CE9">
      <w:pPr>
        <w:pStyle w:val="4"/>
      </w:pPr>
      <w:r>
        <w:rPr>
          <w:b/>
        </w:rPr>
        <w:t>物种记录：夜鹭</w:t>
      </w:r>
    </w:p>
    <w:p w14:paraId="325EBB98">
      <w:r>
        <w:t>类群：鸟类。线索等级：B。线索内容：北京市园林绿化局报道摄影爱好者在西海湿地公园拍摄记录。 时间/生境线索：水边、水面及乔木栖息空间；具体月份未详。 来源：S4。</w:t>
      </w:r>
    </w:p>
    <w:p w14:paraId="5F173D81">
      <w:pPr>
        <w:pStyle w:val="4"/>
      </w:pPr>
      <w:r>
        <w:rPr>
          <w:b/>
        </w:rPr>
        <w:t>物种记录：苍鹭</w:t>
      </w:r>
    </w:p>
    <w:p w14:paraId="64EBF115">
      <w:r>
        <w:t>类群：鸟类。线索等级：B。线索内容：北京市园林绿化局报道摄影爱好者在西海湿地公园拍摄记录。 时间/生境线索：浅水区、水岸；具体月份未详。 来源：S4。</w:t>
      </w:r>
    </w:p>
    <w:p w14:paraId="0DC1AD5A">
      <w:pPr>
        <w:pStyle w:val="4"/>
      </w:pPr>
      <w:r>
        <w:rPr>
          <w:b/>
        </w:rPr>
        <w:t>物种记录：家燕</w:t>
      </w:r>
    </w:p>
    <w:p w14:paraId="5E990A2A">
      <w:r>
        <w:t>类群：鸟类。线索等级：B。线索内容：北京市园林绿化局报道摄影爱好者在西海湿地公园拍摄记录。 时间/生境线索：湿地上空及周边建筑、开阔空间。 来源：S4。</w:t>
      </w:r>
    </w:p>
    <w:p w14:paraId="2209D472">
      <w:pPr>
        <w:pStyle w:val="4"/>
      </w:pPr>
      <w:r>
        <w:rPr>
          <w:b/>
        </w:rPr>
        <w:t>物种记录：白头鹎</w:t>
      </w:r>
    </w:p>
    <w:p w14:paraId="41FC0942">
      <w:r>
        <w:t>类群：鸟类。线索等级：B。线索内容：北京市园林绿化局报道摄影爱好者在西海湿地公园拍摄记录。 时间/生境线索：岸边乔木、灌木及绿地。 来源：S4。</w:t>
      </w:r>
    </w:p>
    <w:p w14:paraId="76E7C7E8">
      <w:pPr>
        <w:pStyle w:val="4"/>
      </w:pPr>
      <w:r>
        <w:rPr>
          <w:b/>
        </w:rPr>
        <w:t>物种记录：伯劳</w:t>
      </w:r>
    </w:p>
    <w:p w14:paraId="04EB3391">
      <w:r>
        <w:t>类群：鸟类。线索等级：B。线索内容：北京市园林绿化局报道摄影爱好者在西海湿地公园拍摄记录。 时间/生境线索：岸边灌木、枝头及开阔绿地。 来源：S4。</w:t>
      </w:r>
    </w:p>
    <w:p w14:paraId="08340BB0">
      <w:pPr>
        <w:pStyle w:val="4"/>
      </w:pPr>
      <w:r>
        <w:rPr>
          <w:b/>
        </w:rPr>
        <w:t>物种记录：白鹭</w:t>
      </w:r>
    </w:p>
    <w:p w14:paraId="0A245164">
      <w:r>
        <w:t>类群：鸟类。线索等级：C。线索内容：老舍作品中描写积水潭/西海秋季水心立着一只白鹭，属于历史文学线索。 时间/生境线索：历史秋季描写；水心、浅水区。 来源：S10。 备注：不能据此判断当前稳定分布，但适合保留为历史物种线索。</w:t>
      </w:r>
    </w:p>
    <w:p w14:paraId="5F4E9E0D">
      <w:pPr>
        <w:pStyle w:val="4"/>
      </w:pPr>
      <w:r>
        <w:rPr>
          <w:b/>
        </w:rPr>
        <w:t>物种记录：麻鸭</w:t>
      </w:r>
    </w:p>
    <w:p w14:paraId="4BE7C236">
      <w:r>
        <w:t>类群：鸟类。线索等级：C。线索内容：2024年诗歌作品《西海湿地公园》中写有“麻鸭降落”，作为现场文学意象保留。 时间/生境线索：水边草地、水面；季节未明确。 来源：S11。 备注：“麻鸭”可能是通俗称谓，具体物种需核实。</w:t>
      </w:r>
    </w:p>
    <w:p w14:paraId="2E0EB6E6">
      <w:pPr>
        <w:pStyle w:val="4"/>
      </w:pPr>
      <w:r>
        <w:rPr>
          <w:b/>
        </w:rPr>
        <w:t>物种记录：鸿雁</w:t>
      </w:r>
    </w:p>
    <w:p w14:paraId="16DED033">
      <w:r>
        <w:t>类群：鸟类。线索等级：D。线索内容：二手百科资料提及西海野鸭岛曾有鸿雁、鸳鸯等栖息。 时间/生境线索：野鸭岛及水面；年份信息较旧。 来源：S12。 备注：来源可靠性较低，建议作为待复核候选。</w:t>
      </w:r>
    </w:p>
    <w:p w14:paraId="515087B5">
      <w:pPr>
        <w:pStyle w:val="4"/>
      </w:pPr>
      <w:r>
        <w:rPr>
          <w:b/>
        </w:rPr>
        <w:t>物种记录：野鸭（未定种）</w:t>
      </w:r>
    </w:p>
    <w:p w14:paraId="3F4E72D9">
      <w:r>
        <w:t>类群：鸟类。线索等级：B。线索内容：西海多篇建设和开放报道直接描述成群“野鸭”在冬季水面、冰面活动。 时间/生境线索：冬季尤明确；水面、冰面、野鸭岛。 来源：S13、S14。 备注：“野鸭”为泛称，可能包含绿头鸭等，不等同于单一物种。</w:t>
      </w:r>
    </w:p>
    <w:p w14:paraId="276CAAE2">
      <w:pPr>
        <w:pStyle w:val="3"/>
      </w:pPr>
      <w:r>
        <w:t>三、鱼类线索</w:t>
      </w:r>
    </w:p>
    <w:p w14:paraId="7DC0E479">
      <w:pPr>
        <w:pStyle w:val="4"/>
      </w:pPr>
      <w:r>
        <w:rPr>
          <w:b/>
        </w:rPr>
        <w:t>物种记录：鲶鱼</w:t>
      </w:r>
    </w:p>
    <w:p w14:paraId="3EEF9CA8">
      <w:r>
        <w:t>类群：鱼类。线索等级：A。线索内容：自然之友西海湿地小档案直接列入鱼类。 时间/生境线索：湖泊水体；具体季节未详。 来源：S1。</w:t>
      </w:r>
    </w:p>
    <w:p w14:paraId="5FF3B540">
      <w:pPr>
        <w:pStyle w:val="4"/>
      </w:pPr>
      <w:r>
        <w:rPr>
          <w:b/>
        </w:rPr>
        <w:t>物种记录：白条</w:t>
      </w:r>
    </w:p>
    <w:p w14:paraId="6AC13354">
      <w:r>
        <w:t>类群：鱼类。线索等级：A。线索内容：自然之友西海湿地小档案直接列入鱼类。 时间/生境线索：湖泊水体、近表层活动可能性较高；具体季节未详。 来源：S1。</w:t>
      </w:r>
    </w:p>
    <w:p w14:paraId="3B38C912">
      <w:pPr>
        <w:pStyle w:val="4"/>
      </w:pPr>
      <w:r>
        <w:rPr>
          <w:b/>
        </w:rPr>
        <w:t>物种记录：鲤鱼</w:t>
      </w:r>
    </w:p>
    <w:p w14:paraId="047B6F84">
      <w:r>
        <w:t>类群：鱼类。线索等级：A。线索内容：自然之友西海湿地小档案直接列入鱼类。 时间/生境线索：湖泊水体；具体季节未详。 来源：S1。</w:t>
      </w:r>
    </w:p>
    <w:p w14:paraId="41C08D08">
      <w:pPr>
        <w:pStyle w:val="4"/>
      </w:pPr>
      <w:r>
        <w:rPr>
          <w:b/>
        </w:rPr>
        <w:t>物种记录：鲫鱼</w:t>
      </w:r>
    </w:p>
    <w:p w14:paraId="55575D38">
      <w:r>
        <w:t>类群：鱼类。线索等级：A。线索内容：自然之友西海湿地小档案直接列入鱼类。 时间/生境线索：湖泊水体；具体季节未详。 来源：S1。</w:t>
      </w:r>
    </w:p>
    <w:p w14:paraId="448B1517">
      <w:pPr>
        <w:pStyle w:val="4"/>
      </w:pPr>
      <w:r>
        <w:rPr>
          <w:b/>
        </w:rPr>
        <w:t>物种记录：小型鱼类（未定种）</w:t>
      </w:r>
    </w:p>
    <w:p w14:paraId="6629B098">
      <w:r>
        <w:t>类群：鱼类。线索等级：B。线索内容：西海冬季开放报道描述野鸭在水中游弋“抓小鱼”，可作为存在小型鱼类的行为线索。 时间/生境线索：冬季水面/近岸水域。 来源：S14。 备注：未指明具体鱼种，不与白条等自动等同。</w:t>
      </w:r>
    </w:p>
    <w:p w14:paraId="25635FA2">
      <w:pPr>
        <w:pStyle w:val="3"/>
      </w:pPr>
      <w:r>
        <w:t>四、两栖与爬行动物线索</w:t>
      </w:r>
    </w:p>
    <w:p w14:paraId="6C6D0B7A">
      <w:pPr>
        <w:pStyle w:val="4"/>
      </w:pPr>
      <w:r>
        <w:rPr>
          <w:b/>
        </w:rPr>
        <w:t>物种记录：乌龟（未定种）</w:t>
      </w:r>
    </w:p>
    <w:p w14:paraId="055F35A4">
      <w:r>
        <w:t>类群：爬行动物。线索等级：A。线索内容：自然之友西海湿地小档案在“两栖爬行类”中直接列出乌龟。 时间/生境线索：水体、岸边或晒背点；具体种与季节未详。 来源：S1。 备注：“乌龟”为通俗名称，可能涉及不同龟类，需后续实地或照片鉴定。</w:t>
      </w:r>
    </w:p>
    <w:p w14:paraId="6CAE1542">
      <w:pPr>
        <w:pStyle w:val="4"/>
      </w:pPr>
      <w:r>
        <w:rPr>
          <w:b/>
        </w:rPr>
        <w:t>物种记录：蟾蜍（未定种）</w:t>
      </w:r>
    </w:p>
    <w:p w14:paraId="355DB7EA">
      <w:r>
        <w:t>类群：两栖动物。线索等级：D。线索内容：自然之友讨论西海硬质岸线缺少滩涂时，以“蟾蜍等动物需要在滩涂过冬”作为生态需求例子。 时间/生境线索：岸边滩涂、越冬需求。 来源：S1。 备注：属于生态适宜性/潜在需求线索，不是明确观察记录。</w:t>
      </w:r>
    </w:p>
    <w:p w14:paraId="7178CA89">
      <w:pPr>
        <w:pStyle w:val="4"/>
      </w:pPr>
      <w:r>
        <w:rPr>
          <w:b/>
        </w:rPr>
        <w:t>物种记录：蝌蚪（未定种）</w:t>
      </w:r>
    </w:p>
    <w:p w14:paraId="0FBF2C6D">
      <w:r>
        <w:t>类群：两栖动物幼体。线索等级：C。线索内容：北京日报/北京旅游网引用积水潭、西海“水中的小蝌蚪”描写；与西海湿地水体高度相关。 时间/生境线索：春夏水体可能更易观察；具体物种未定。 来源：S6、S7、S10。 备注：蝌蚪只能证明两栖类幼体线索，不能直接确定蛙或蟾蜍种类。</w:t>
      </w:r>
    </w:p>
    <w:p w14:paraId="230C2269">
      <w:pPr>
        <w:pStyle w:val="4"/>
      </w:pPr>
      <w:r>
        <w:rPr>
          <w:b/>
        </w:rPr>
        <w:t>物种记录：两栖动物（未定种）</w:t>
      </w:r>
    </w:p>
    <w:p w14:paraId="16DD9BE5">
      <w:r>
        <w:t>类群：两栖动物。线索等级：D。线索内容：西海湿地建设规划明确提出设置木桩、石头和植物缓坡，为“鸟类及两栖动物栖息繁衍”提供环境。 时间/生境线索：植物缓坡、岸线、浮岛及浅水边缘。 来源：S8。 备注：属于规划目标物种类群线索。</w:t>
      </w:r>
    </w:p>
    <w:p w14:paraId="2F6A0BDA">
      <w:pPr>
        <w:pStyle w:val="3"/>
      </w:pPr>
      <w:r>
        <w:t>五、昆虫及其他小型节肢动物线索</w:t>
      </w:r>
    </w:p>
    <w:p w14:paraId="0E57C1DC">
      <w:pPr>
        <w:pStyle w:val="4"/>
      </w:pPr>
      <w:r>
        <w:rPr>
          <w:b/>
        </w:rPr>
        <w:t>物种记录：蜻蜓（未定种）</w:t>
      </w:r>
    </w:p>
    <w:p w14:paraId="05E2DBC0">
      <w:r>
        <w:t>类群：昆虫。线索等级：A。线索内容：自然之友小档案直接列入；2021年8月西海荷花间有“蓝色的蜻蜓”飞过并停下；历史描写也多次出现苇叶上的嫩蜻蜓。 时间/生境线索：夏季尤其明确；荷花区、芦苇区、水边植物。 来源：S1、S6、S7、S10。</w:t>
      </w:r>
    </w:p>
    <w:p w14:paraId="70C5E009">
      <w:pPr>
        <w:pStyle w:val="4"/>
      </w:pPr>
      <w:r>
        <w:rPr>
          <w:b/>
        </w:rPr>
        <w:t>物种记录：豆娘（未定种）</w:t>
      </w:r>
    </w:p>
    <w:p w14:paraId="49AD6DAF">
      <w:r>
        <w:t>类群：昆虫。线索等级：A。线索内容：自然之友西海湿地小档案直接列入昆虫类。 时间/生境线索：近水草丛、水生植物、岸边；具体月份未详。 来源：S1。</w:t>
      </w:r>
    </w:p>
    <w:p w14:paraId="34C64B0B">
      <w:pPr>
        <w:pStyle w:val="4"/>
      </w:pPr>
      <w:r>
        <w:rPr>
          <w:b/>
        </w:rPr>
        <w:t>物种记录：水黾（未定种）</w:t>
      </w:r>
    </w:p>
    <w:p w14:paraId="06DEBBE3">
      <w:r>
        <w:t>类群：半翅目昆虫。线索等级：A。线索内容：自然之友西海湿地小档案直接列入昆虫类。 时间/生境线索：静水或缓流水面。 来源：S1。</w:t>
      </w:r>
    </w:p>
    <w:p w14:paraId="2A6F49EF">
      <w:pPr>
        <w:pStyle w:val="4"/>
      </w:pPr>
      <w:r>
        <w:rPr>
          <w:b/>
        </w:rPr>
        <w:t>物种记录：摇蚊（未定种）</w:t>
      </w:r>
    </w:p>
    <w:p w14:paraId="636AC732">
      <w:r>
        <w:t>类群：双翅目昆虫。线索等级：B。线索内容：2021年6月西城区园林绿化局针对“什刹海水边摇蚊较多”开展专门科普。 时间/生境线索：6月初有数量较多线索；水边、黄昏群飞可能明显。 来源：S5。</w:t>
      </w:r>
    </w:p>
    <w:p w14:paraId="16E9C323">
      <w:pPr>
        <w:pStyle w:val="4"/>
      </w:pPr>
      <w:r>
        <w:rPr>
          <w:b/>
        </w:rPr>
        <w:t>物种记录：蝉（未定种）</w:t>
      </w:r>
    </w:p>
    <w:p w14:paraId="229E2B8C">
      <w:r>
        <w:t>类群：昆虫。线索等级：B。线索内容：西城区政府描写西海盛夏景象时明确出现“蝉声鼎沸”。 时间/生境线索：盛夏；岸边柳树、油松等乔木区域，以鸣声观察为主。 来源：S2。</w:t>
      </w:r>
    </w:p>
    <w:p w14:paraId="74D99046">
      <w:pPr>
        <w:pStyle w:val="4"/>
      </w:pPr>
      <w:r>
        <w:rPr>
          <w:b/>
        </w:rPr>
        <w:t>物种记录：白蝴蝶（未定种）</w:t>
      </w:r>
    </w:p>
    <w:p w14:paraId="4CDCE813">
      <w:r>
        <w:t>类群：昆虫。线索等级：C。线索内容：2024年诗歌作品《西海湿地公园》中出现“白蝴蝶翩跹”，作为弱现场线索保留。 时间/生境线索：水边草地、开花植物周边；季节未明。 来源：S11。</w:t>
      </w:r>
    </w:p>
    <w:p w14:paraId="4D81006E">
      <w:pPr>
        <w:pStyle w:val="4"/>
      </w:pPr>
      <w:r>
        <w:rPr>
          <w:b/>
        </w:rPr>
        <w:t>物种记录：飞蛾（未定种）</w:t>
      </w:r>
    </w:p>
    <w:p w14:paraId="0BB11576">
      <w:r>
        <w:t>类群：昆虫。线索等级：C。线索内容：同一西海湿地文学作品写到麻雀追逐飞蛾，作为弱观察线索。 时间/生境线索：岸边草地、灯光或植被附近；季节未明。 来源：S11。</w:t>
      </w:r>
    </w:p>
    <w:p w14:paraId="026E7B72">
      <w:pPr>
        <w:pStyle w:val="4"/>
      </w:pPr>
      <w:r>
        <w:rPr>
          <w:b/>
        </w:rPr>
        <w:t>物种记录：淡色库蚊</w:t>
      </w:r>
    </w:p>
    <w:p w14:paraId="3896FF5E">
      <w:r>
        <w:t>类群：昆虫。线索等级：D。线索内容：什刹海摇蚊科普中，专业人员将淡色库蚊作为日常叮人蚊类的对照对象提及。 时间/生境线索：什刹海社区水边环境的科普背景；无西海直接捕获记录。 来源：S5。 备注：仅为同场科普中的关联线索，不能当作西海明确物种记录。</w:t>
      </w:r>
    </w:p>
    <w:p w14:paraId="2A35A667">
      <w:pPr>
        <w:pStyle w:val="4"/>
      </w:pPr>
      <w:r>
        <w:rPr>
          <w:b/>
        </w:rPr>
        <w:t>物种记录：白纹伊蚊</w:t>
      </w:r>
    </w:p>
    <w:p w14:paraId="2CC3229D">
      <w:r>
        <w:t>类群：昆虫。线索等级：D。线索内容：什刹海摇蚊科普中，专业人员将白纹伊蚊作为日常叮人蚊类的对照对象提及。 时间/生境线索：什刹海社区绿地/居民区背景；无西海直接捕获记录。 来源：S5。 备注：仅为同场科普中的关联线索。</w:t>
      </w:r>
    </w:p>
    <w:p w14:paraId="02A2B34E">
      <w:pPr>
        <w:pStyle w:val="4"/>
      </w:pPr>
      <w:r>
        <w:rPr>
          <w:b/>
        </w:rPr>
        <w:t>物种记录：“葱”（原文待核昆虫条目）</w:t>
      </w:r>
    </w:p>
    <w:p w14:paraId="247BD22F">
      <w:r>
        <w:t>类群：昆虫/名称待核。线索等级：E。线索内容：自然之友西海小档案昆虫类原文列为“蜻蜓、豆娘、葱、水黾等”，其中“葱”明显不像常规昆虫中文名。 时间/生境线索：未知。 来源：S1。 备注：保留原始线索，可能为排版、录入或识别错误，需回看原图/原始调查表后再定名。</w:t>
      </w:r>
    </w:p>
    <w:p w14:paraId="22A36F12">
      <w:pPr>
        <w:pStyle w:val="3"/>
      </w:pPr>
      <w:r>
        <w:t>六、植物线索</w:t>
      </w:r>
    </w:p>
    <w:p w14:paraId="595EC74A">
      <w:pPr>
        <w:pStyle w:val="4"/>
      </w:pPr>
      <w:r>
        <w:rPr>
          <w:b/>
        </w:rPr>
        <w:t>物种记录：荷花</w:t>
      </w:r>
    </w:p>
    <w:p w14:paraId="5499B250">
      <w:r>
        <w:t>类群：水生植物。线索等级：A。线索内容：西城区政府、西海湿地建设及旅游资料多次明确列出；西海有大面积荷花种植区，品种30余种。 时间/生境线索：夏季明显，7月进入盛放期；水生种植区。 来源：S2、S3、S13。</w:t>
      </w:r>
    </w:p>
    <w:p w14:paraId="0ED5A4CE">
      <w:pPr>
        <w:pStyle w:val="4"/>
      </w:pPr>
      <w:r>
        <w:rPr>
          <w:b/>
        </w:rPr>
        <w:t>物种记录：睡莲</w:t>
      </w:r>
    </w:p>
    <w:p w14:paraId="481F74D1">
      <w:r>
        <w:t>类群：水生植物。线索等级：A。线索内容：自然之友小档案直接列出；西海公开介绍亦提及睡莲。 时间/生境线索：夏季水面；浮叶植物区。 来源：S1、S2。</w:t>
      </w:r>
    </w:p>
    <w:p w14:paraId="1EB03C21">
      <w:pPr>
        <w:pStyle w:val="4"/>
      </w:pPr>
      <w:r>
        <w:rPr>
          <w:b/>
        </w:rPr>
        <w:t>物种记录：菖蒲</w:t>
      </w:r>
    </w:p>
    <w:p w14:paraId="724BFFEE">
      <w:r>
        <w:t>类群：水生/湿生植物。线索等级：A。线索内容：西城区政府及建设规划多次明确列出菖蒲区、菖蒲群落。 时间/生境线索：水边浅水区、湿地边缘。 来源：S2、S8。</w:t>
      </w:r>
    </w:p>
    <w:p w14:paraId="5C454B62">
      <w:pPr>
        <w:pStyle w:val="4"/>
      </w:pPr>
      <w:r>
        <w:rPr>
          <w:b/>
        </w:rPr>
        <w:t>物种记录：芦苇</w:t>
      </w:r>
    </w:p>
    <w:p w14:paraId="62D5161F">
      <w:r>
        <w:t>类群：湿生/挺水植物。线索等级：A。线索内容：多份资料直接列出，西海有芦苇区和芦苇群落。 时间/生境线索：全年可见，夏秋景观突出；水岸、浅水区。 来源：S1、S2、S8。</w:t>
      </w:r>
    </w:p>
    <w:p w14:paraId="1CEBE3AD">
      <w:pPr>
        <w:pStyle w:val="4"/>
      </w:pPr>
      <w:r>
        <w:rPr>
          <w:b/>
        </w:rPr>
        <w:t>物种记录：慈菇/茨菇</w:t>
      </w:r>
    </w:p>
    <w:p w14:paraId="4BDB771D">
      <w:r>
        <w:t>类群：水生植物。线索等级：A。线索内容：自然之友写“慈菇”，西城区政府和旅游资料写“茨菇”，均与西海水生植物相关。 时间/生境线索：浅水区、水生植物群落。 来源：S1、S2、S3。 备注：两种写法在资料中并存，本文件先合并为同一候选条目，后续再做规范名校对。</w:t>
      </w:r>
    </w:p>
    <w:p w14:paraId="36AE38D0">
      <w:pPr>
        <w:pStyle w:val="4"/>
      </w:pPr>
      <w:r>
        <w:rPr>
          <w:b/>
        </w:rPr>
        <w:t>物种记录：菱角</w:t>
      </w:r>
    </w:p>
    <w:p w14:paraId="5EB5E63C">
      <w:r>
        <w:t>类群：水生植物。线索等级：A。线索内容：现代西海水生植物介绍直接列出；老舍作品也有西海“菱角”历史描写。 时间/生境线索：夏秋水面；浮叶/漂浮植物区域。 来源：S2、S3、S10。</w:t>
      </w:r>
    </w:p>
    <w:p w14:paraId="678C2960">
      <w:pPr>
        <w:pStyle w:val="4"/>
      </w:pPr>
      <w:r>
        <w:rPr>
          <w:b/>
        </w:rPr>
        <w:t>物种记录：再力花</w:t>
      </w:r>
    </w:p>
    <w:p w14:paraId="147B7B4D">
      <w:r>
        <w:t>类群：湿生植物。线索等级：A。线索内容：自然之友小档案湿地边缘植物直接列名。 时间/生境线索：湿地边缘、浅水岸带。 来源：S1。</w:t>
      </w:r>
    </w:p>
    <w:p w14:paraId="574B8F4E">
      <w:pPr>
        <w:pStyle w:val="4"/>
      </w:pPr>
      <w:r>
        <w:rPr>
          <w:b/>
        </w:rPr>
        <w:t>物种记录：蒙古香蒲</w:t>
      </w:r>
    </w:p>
    <w:p w14:paraId="1779CAF3">
      <w:r>
        <w:t>类群：挺水植物。线索等级：A。线索内容：自然之友小档案湿地边缘植物直接列名。 时间/生境线索：湿地边缘、浅水区。 来源：S1。</w:t>
      </w:r>
    </w:p>
    <w:p w14:paraId="2C32AAC5">
      <w:pPr>
        <w:pStyle w:val="4"/>
      </w:pPr>
      <w:r>
        <w:rPr>
          <w:b/>
        </w:rPr>
        <w:t>物种记录：香蒲</w:t>
      </w:r>
    </w:p>
    <w:p w14:paraId="3805D7BE">
      <w:r>
        <w:t>类群：挺水植物。线索等级：A。线索内容：自然之友小档案湿地边缘植物直接列名并配图。 时间/生境线索：湿地边缘、浅水区。 来源：S1。</w:t>
      </w:r>
    </w:p>
    <w:p w14:paraId="4B48ECAB">
      <w:pPr>
        <w:pStyle w:val="4"/>
      </w:pPr>
      <w:r>
        <w:rPr>
          <w:b/>
        </w:rPr>
        <w:t>物种记录：千屈菜</w:t>
      </w:r>
    </w:p>
    <w:p w14:paraId="513A1FB7">
      <w:r>
        <w:t>类群：湿生植物。线索等级：A。线索内容：自然之友列于湿地边缘和中心岛；建设规划明确营造千屈菜群落。 时间/生境线索：岸边湿地、中心岛。 来源：S1、S8。</w:t>
      </w:r>
    </w:p>
    <w:p w14:paraId="475812B0">
      <w:pPr>
        <w:pStyle w:val="4"/>
      </w:pPr>
      <w:r>
        <w:rPr>
          <w:b/>
        </w:rPr>
        <w:t>物种记录：狐尾藻</w:t>
      </w:r>
    </w:p>
    <w:p w14:paraId="176D1BB1">
      <w:r>
        <w:t>类群：沉水植物。线索等级：A。线索内容：自然之友小档案湿地边缘植物直接列名并配图。 时间/生境线索：水下或近水面水体。 来源：S1。</w:t>
      </w:r>
    </w:p>
    <w:p w14:paraId="678C7901">
      <w:pPr>
        <w:pStyle w:val="4"/>
      </w:pPr>
      <w:r>
        <w:rPr>
          <w:b/>
        </w:rPr>
        <w:t>物种记录：水葱</w:t>
      </w:r>
    </w:p>
    <w:p w14:paraId="3931B2E6">
      <w:r>
        <w:t>类群：挺水植物。线索等级：A。线索内容：自然之友小档案直接列名，并有“水葱与绿头鸭”图片说明。 时间/生境线索：浅水区、湿地边缘。 来源：S1。</w:t>
      </w:r>
    </w:p>
    <w:p w14:paraId="024E3CDB">
      <w:pPr>
        <w:pStyle w:val="4"/>
      </w:pPr>
      <w:r>
        <w:rPr>
          <w:b/>
        </w:rPr>
        <w:t>物种记录：黄鸢尾</w:t>
      </w:r>
    </w:p>
    <w:p w14:paraId="75C0633A">
      <w:r>
        <w:t>类群：湿生植物。线索等级：A。线索内容：自然之友列于湿地边缘和中心岛。 时间/生境线索：湿地边缘、中心岛近水区域。 来源：S1。</w:t>
      </w:r>
    </w:p>
    <w:p w14:paraId="6C3C42C5">
      <w:pPr>
        <w:pStyle w:val="4"/>
      </w:pPr>
      <w:r>
        <w:rPr>
          <w:b/>
        </w:rPr>
        <w:t>物种记录：柳树</w:t>
      </w:r>
    </w:p>
    <w:p w14:paraId="2C826BBE">
      <w:r>
        <w:t>类群：乔木。线索等级：A。线索内容：自然之友列于湿地边缘及中心岛；历史文学资料也长期描写西海柳树。 时间/生境线索：岸边、中心岛、环湖绿地。 来源：S1、S10。</w:t>
      </w:r>
    </w:p>
    <w:p w14:paraId="5532C94D">
      <w:pPr>
        <w:pStyle w:val="4"/>
      </w:pPr>
      <w:r>
        <w:rPr>
          <w:b/>
        </w:rPr>
        <w:t>物种记录：垂柳</w:t>
      </w:r>
    </w:p>
    <w:p w14:paraId="44F6F133">
      <w:r>
        <w:t>类群：乔木。线索等级：B。线索内容：北京旅游网西海夏日资料明确描述岸边栽种垂柳。 时间/生境线索：岸边绿地、环湖步道。 来源：S7。</w:t>
      </w:r>
    </w:p>
    <w:p w14:paraId="6E8FB03E">
      <w:pPr>
        <w:pStyle w:val="4"/>
      </w:pPr>
      <w:r>
        <w:rPr>
          <w:b/>
        </w:rPr>
        <w:t>物种记录：花叶芦竹</w:t>
      </w:r>
    </w:p>
    <w:p w14:paraId="2D7B45D4">
      <w:r>
        <w:t>类群：湿生植物。线索等级：A。线索内容：自然之友小档案湿地边缘直接列名；北京日报相关报道也提及。 时间/生境线索：岸边、浅水湿地。 来源：S1、S6。</w:t>
      </w:r>
    </w:p>
    <w:p w14:paraId="102FA3E7">
      <w:pPr>
        <w:pStyle w:val="4"/>
      </w:pPr>
      <w:r>
        <w:rPr>
          <w:b/>
        </w:rPr>
        <w:t>物种记录：梭鱼草</w:t>
      </w:r>
    </w:p>
    <w:p w14:paraId="28EFD007">
      <w:r>
        <w:t>类群：湿生植物。线索等级：A。线索内容：自然之友小档案湿地边缘直接列名并配图。 时间/生境线索：浅水区、湿地边缘。 来源：S1。</w:t>
      </w:r>
    </w:p>
    <w:p w14:paraId="2055FFBC">
      <w:pPr>
        <w:pStyle w:val="4"/>
      </w:pPr>
      <w:r>
        <w:rPr>
          <w:b/>
        </w:rPr>
        <w:t>物种记录：狼拔草（原文名）</w:t>
      </w:r>
    </w:p>
    <w:p w14:paraId="1FDA424D">
      <w:r>
        <w:t>类群：植物/名称待核。线索等级：E。线索内容：自然之友小档案湿地边缘植物原文写“狼拔草”。 时间/生境线索：湿地边缘。 来源：S1。 备注：名称可能存在错字或地方写法，保留待植物专家校核。</w:t>
      </w:r>
    </w:p>
    <w:p w14:paraId="7233B36B">
      <w:pPr>
        <w:pStyle w:val="4"/>
      </w:pPr>
      <w:r>
        <w:rPr>
          <w:b/>
        </w:rPr>
        <w:t>物种记录：苦草</w:t>
      </w:r>
    </w:p>
    <w:p w14:paraId="775FD38E">
      <w:r>
        <w:t>类群：沉水植物。线索等级：A。线索内容：自然之友小档案湿地边缘植物直接列名。 时间/生境线索：水体内、沉水带。 来源：S1。</w:t>
      </w:r>
    </w:p>
    <w:p w14:paraId="115DC568">
      <w:pPr>
        <w:pStyle w:val="4"/>
      </w:pPr>
      <w:r>
        <w:rPr>
          <w:b/>
        </w:rPr>
        <w:t>物种记录：龙葵</w:t>
      </w:r>
    </w:p>
    <w:p w14:paraId="72BB3218">
      <w:r>
        <w:t>类群：草本植物。线索等级：A。线索内容：自然之友小档案湿地边缘植物直接列名。 时间/生境线索：岸边较干燥地带、绿地边缘。 来源：S1。</w:t>
      </w:r>
    </w:p>
    <w:p w14:paraId="6354704D">
      <w:pPr>
        <w:pStyle w:val="4"/>
      </w:pPr>
      <w:r>
        <w:rPr>
          <w:b/>
        </w:rPr>
        <w:t>物种记录：钻叶紫菀</w:t>
      </w:r>
    </w:p>
    <w:p w14:paraId="655BEE2F">
      <w:r>
        <w:t>类群：草本植物。线索等级：A。线索内容：自然之友小档案湿地边缘植物直接列名。 时间/生境线索：湿地边缘、路边草地。 来源：S1。</w:t>
      </w:r>
    </w:p>
    <w:p w14:paraId="6E86879A">
      <w:pPr>
        <w:pStyle w:val="4"/>
      </w:pPr>
      <w:r>
        <w:rPr>
          <w:b/>
        </w:rPr>
        <w:t>物种记录：槐叶萍（原文“槐叶频”）</w:t>
      </w:r>
    </w:p>
    <w:p w14:paraId="1BD06E40">
      <w:r>
        <w:t>类群：水生植物。线索等级：E。线索内容：自然之友原文列“槐叶频”，从常见水生植物名称看疑似“槐叶萍”，先按候选名保留。 时间/生境线索：水面/浅水区域可能性较高。 来源：S1。 备注：需要核对原始照片或调查记录，不能视为已经完成规范鉴定。</w:t>
      </w:r>
    </w:p>
    <w:p w14:paraId="0FF58171">
      <w:pPr>
        <w:pStyle w:val="4"/>
      </w:pPr>
      <w:r>
        <w:rPr>
          <w:b/>
        </w:rPr>
        <w:t>物种记录：臭椿</w:t>
      </w:r>
    </w:p>
    <w:p w14:paraId="072FA3FF">
      <w:r>
        <w:t>类群：乔木。线索等级：A。线索内容：自然之友小档案中心岛植物直接列名。 时间/生境线索：中心岛。 来源：S1。</w:t>
      </w:r>
    </w:p>
    <w:p w14:paraId="0D038885">
      <w:pPr>
        <w:pStyle w:val="4"/>
      </w:pPr>
      <w:r>
        <w:rPr>
          <w:b/>
        </w:rPr>
        <w:t>物种记录：狼尾草</w:t>
      </w:r>
    </w:p>
    <w:p w14:paraId="6A6C7DFD">
      <w:r>
        <w:t>类群：草本植物。线索等级：A。线索内容：自然之友小档案中心岛植物直接列名。 时间/生境线索：中心岛、岸边草地。 来源：S1。</w:t>
      </w:r>
    </w:p>
    <w:p w14:paraId="64072BC3">
      <w:pPr>
        <w:pStyle w:val="4"/>
      </w:pPr>
      <w:r>
        <w:rPr>
          <w:b/>
        </w:rPr>
        <w:t>物种记录：忍冬</w:t>
      </w:r>
    </w:p>
    <w:p w14:paraId="6937FE9A">
      <w:r>
        <w:t>类群：藤本/灌木。线索等级：A。线索内容：自然之友小档案中心岛植物直接列名。 时间/生境线索：中心岛、灌木带。 来源：S1。</w:t>
      </w:r>
    </w:p>
    <w:p w14:paraId="21B17862">
      <w:pPr>
        <w:pStyle w:val="4"/>
      </w:pPr>
      <w:r>
        <w:rPr>
          <w:b/>
        </w:rPr>
        <w:t>物种记录：松树（未定种）</w:t>
      </w:r>
    </w:p>
    <w:p w14:paraId="0F125E08">
      <w:r>
        <w:t>类群：乔木。线索等级：A。线索内容：自然之友小档案中心岛植物直接写“松树”。 时间/生境线索：中心岛及岸边绿地。 来源：S1。</w:t>
      </w:r>
    </w:p>
    <w:p w14:paraId="43B45ACE">
      <w:pPr>
        <w:pStyle w:val="4"/>
      </w:pPr>
      <w:r>
        <w:rPr>
          <w:b/>
        </w:rPr>
        <w:t>物种记录：油松</w:t>
      </w:r>
    </w:p>
    <w:p w14:paraId="46B8C36B">
      <w:r>
        <w:t>类群：乔木。线索等级：B。线索内容：北京旅游网西海夏日资料明确写岸边栽种油松。 时间/生境线索：岸边绿地、环湖步道。 来源：S7。</w:t>
      </w:r>
    </w:p>
    <w:p w14:paraId="5F7FB0AB">
      <w:pPr>
        <w:pStyle w:val="4"/>
      </w:pPr>
      <w:r>
        <w:rPr>
          <w:b/>
        </w:rPr>
        <w:t>物种记录：黄鹑菜</w:t>
      </w:r>
    </w:p>
    <w:p w14:paraId="399735AC">
      <w:r>
        <w:t>类群：草本植物。线索等级：A。线索内容：自然之友小档案路边本土地被植物直接列名。 时间/生境线索：路边、草地。 来源：S1。</w:t>
      </w:r>
    </w:p>
    <w:p w14:paraId="41414B3C">
      <w:pPr>
        <w:pStyle w:val="4"/>
      </w:pPr>
      <w:r>
        <w:rPr>
          <w:b/>
        </w:rPr>
        <w:t>物种记录：沿阶草</w:t>
      </w:r>
    </w:p>
    <w:p w14:paraId="15E52111">
      <w:r>
        <w:t>类群：草本植物。线索等级：A。线索内容：自然之友小档案路边本土地被植物直接列名。 时间/生境线索：路边、林下地被。 来源：S1。</w:t>
      </w:r>
    </w:p>
    <w:p w14:paraId="3B6B979A">
      <w:pPr>
        <w:pStyle w:val="4"/>
      </w:pPr>
      <w:r>
        <w:rPr>
          <w:b/>
        </w:rPr>
        <w:t>物种记录：五叶地锦</w:t>
      </w:r>
    </w:p>
    <w:p w14:paraId="42A3BB94">
      <w:r>
        <w:t>类群：藤本植物。线索等级：A。线索内容：自然之友小档案路边本土地被植物直接列名。 时间/生境线索：路边、墙边或攀援处。 来源：S1。</w:t>
      </w:r>
    </w:p>
    <w:p w14:paraId="1B5FA93C">
      <w:pPr>
        <w:pStyle w:val="4"/>
      </w:pPr>
      <w:r>
        <w:rPr>
          <w:b/>
        </w:rPr>
        <w:t>物种记录：萱草</w:t>
      </w:r>
    </w:p>
    <w:p w14:paraId="252AEAA6">
      <w:r>
        <w:t>类群：草本植物。线索等级：A。线索内容：自然之友小档案路边本土地被植物直接列名。 时间/生境线索：路边、绿地。 来源：S1。</w:t>
      </w:r>
    </w:p>
    <w:p w14:paraId="65F0CE3E">
      <w:pPr>
        <w:pStyle w:val="4"/>
      </w:pPr>
      <w:r>
        <w:rPr>
          <w:b/>
        </w:rPr>
        <w:t>物种记录：山麦冬</w:t>
      </w:r>
    </w:p>
    <w:p w14:paraId="1297AA68">
      <w:r>
        <w:t>类群：草本植物。线索等级：A。线索内容：自然之友小档案路边本土地被植物直接列名。 时间/生境线索：路边、林下地被。 来源：S1。</w:t>
      </w:r>
    </w:p>
    <w:p w14:paraId="38CA4472">
      <w:pPr>
        <w:pStyle w:val="4"/>
      </w:pPr>
      <w:r>
        <w:rPr>
          <w:b/>
        </w:rPr>
        <w:t>物种记录：糠稷</w:t>
      </w:r>
    </w:p>
    <w:p w14:paraId="44E3200E">
      <w:r>
        <w:t>类群：禾本科草本。线索等级：A。线索内容：自然之友小档案路边本土地被植物直接列名。 时间/生境线索：路边、草地。 来源：S1。</w:t>
      </w:r>
    </w:p>
    <w:p w14:paraId="0C1FC5D5">
      <w:pPr>
        <w:pStyle w:val="4"/>
      </w:pPr>
      <w:r>
        <w:rPr>
          <w:b/>
        </w:rPr>
        <w:t>物种记录：酢浆草</w:t>
      </w:r>
    </w:p>
    <w:p w14:paraId="4FEEED1A">
      <w:r>
        <w:t>类群：草本植物。线索等级：A。线索内容：自然之友小档案路边本土地被植物直接列名。 时间/生境线索：路边、草地、林缘。 来源：S1。</w:t>
      </w:r>
    </w:p>
    <w:p w14:paraId="1B4C9DC2">
      <w:pPr>
        <w:pStyle w:val="4"/>
      </w:pPr>
      <w:r>
        <w:rPr>
          <w:b/>
        </w:rPr>
        <w:t>物种记录：藜（原文“黎”）</w:t>
      </w:r>
    </w:p>
    <w:p w14:paraId="1B09528A">
      <w:r>
        <w:t>类群：草本植物。线索等级：E。线索内容：自然之友路边植物原文写“黎”，疑似常见植物“藜”，作为待核候选保留。 时间/生境线索：路边、扰动地、草地。 来源：S1。 备注：需核对原始调查文本。</w:t>
      </w:r>
    </w:p>
    <w:p w14:paraId="00117B85">
      <w:pPr>
        <w:pStyle w:val="4"/>
      </w:pPr>
      <w:r>
        <w:rPr>
          <w:b/>
        </w:rPr>
        <w:t>物种记录：海棠</w:t>
      </w:r>
    </w:p>
    <w:p w14:paraId="4109EE17">
      <w:r>
        <w:t>类群：乔木/灌木。线索等级：B。线索内容：北京旅游网西海夏日资料明确写岸边栽种海棠。 时间/生境线索：岸边绿地、步道周边。 来源：S7。</w:t>
      </w:r>
    </w:p>
    <w:p w14:paraId="792694BA">
      <w:pPr>
        <w:pStyle w:val="4"/>
      </w:pPr>
      <w:r>
        <w:rPr>
          <w:b/>
        </w:rPr>
        <w:t>物种记录：山桃</w:t>
      </w:r>
    </w:p>
    <w:p w14:paraId="64CBDDC8">
      <w:r>
        <w:t>类群：乔木/灌木。线索等级：B。线索内容：北京旅游网西海夏日资料明确写岸边栽种山桃。 时间/生境线索：岸边绿地、步道周边。 来源：S7。</w:t>
      </w:r>
    </w:p>
    <w:p w14:paraId="6399B462">
      <w:pPr>
        <w:pStyle w:val="4"/>
      </w:pPr>
      <w:r>
        <w:rPr>
          <w:b/>
        </w:rPr>
        <w:t>物种记录：山杏</w:t>
      </w:r>
    </w:p>
    <w:p w14:paraId="44AFE31B">
      <w:r>
        <w:t>类群：乔木/灌木。线索等级：B。线索内容：西海绿化建设相关资料曾将山杏列入岸边绿化植物。 时间/生境线索：岸边绿地。 来源：S2。 备注：为绿化种植线索，未区分自然生长或人工栽植。</w:t>
      </w:r>
    </w:p>
    <w:p w14:paraId="390F1DDE">
      <w:pPr>
        <w:pStyle w:val="4"/>
      </w:pPr>
      <w:r>
        <w:rPr>
          <w:b/>
        </w:rPr>
        <w:t>物种记录：丁香</w:t>
      </w:r>
    </w:p>
    <w:p w14:paraId="0FDF54C9">
      <w:r>
        <w:t>类群：灌木。线索等级：B。线索内容：西海绿化建设相关资料曾将丁香列入岸边绿化植物。 时间/生境线索：岸边绿地。 来源：S2。 备注：为绿化种植线索。</w:t>
      </w:r>
    </w:p>
    <w:p w14:paraId="05A49C15">
      <w:pPr>
        <w:pStyle w:val="4"/>
      </w:pPr>
      <w:r>
        <w:rPr>
          <w:b/>
        </w:rPr>
        <w:t>物种记录：鸡头米/芡实</w:t>
      </w:r>
    </w:p>
    <w:p w14:paraId="49CA71D3">
      <w:r>
        <w:t>类群：水生植物。线索等级：C。线索内容：老舍作品关于西海秋景的历史描写出现“鸡头米”，通常指芡实。 时间/生境线索：历史秋季水面记录。 来源：S10。 备注：属于历史文学线索，现代西海是否仍有需实地核实。</w:t>
      </w:r>
    </w:p>
    <w:p w14:paraId="162CB74C">
      <w:pPr>
        <w:pStyle w:val="4"/>
      </w:pPr>
      <w:r>
        <w:rPr>
          <w:b/>
        </w:rPr>
        <w:t>物种记录：玫瑰（未定栽培类型）</w:t>
      </w:r>
    </w:p>
    <w:p w14:paraId="10C25ADA">
      <w:r>
        <w:t>类群：花卉/灌木。线索等级：C。线索内容：2024年诗歌作品《西海湿地公园》中出现“玫瑰摇曳”，作为弱现场植物线索保留。 时间/生境线索：水边草地或园林绿地；季节未明。 来源：S11。 备注：文学来源，具体种/品种未定。</w:t>
      </w:r>
    </w:p>
    <w:p w14:paraId="6BD6AA9E">
      <w:pPr>
        <w:pStyle w:val="3"/>
      </w:pPr>
      <w:r>
        <w:t>七、未定种及生态类群线索</w:t>
      </w:r>
    </w:p>
    <w:p w14:paraId="4D46419A">
      <w:pPr>
        <w:pStyle w:val="4"/>
      </w:pPr>
      <w:r>
        <w:rPr>
          <w:b/>
        </w:rPr>
        <w:t>物种记录：水鸟（未定种）</w:t>
      </w:r>
    </w:p>
    <w:p w14:paraId="0925AEA3">
      <w:r>
        <w:t>类群：鸟类类群。线索等级：B。线索内容：西海建设和开放资料反复写“水鸟”“野生鸟类”入驻或停留，说明除已列具体鸟种外仍可能存在未被公开资料点名的水鸟。 时间/生境线索：水面、野鸭岛、生态浮岛、冬季不冻水面。 来源：S3、S13、S14。</w:t>
      </w:r>
    </w:p>
    <w:p w14:paraId="79B9198A">
      <w:pPr>
        <w:pStyle w:val="4"/>
      </w:pPr>
      <w:r>
        <w:rPr>
          <w:b/>
        </w:rPr>
        <w:t>物种记录：林鸟（未定种）</w:t>
      </w:r>
    </w:p>
    <w:p w14:paraId="53545A20">
      <w:r>
        <w:t>类群：鸟类类群。线索等级：B。线索内容：北京市园林绿化局报道明确称西海生态改善后吸引成群“水鸟和林鸟”。 时间/生境线索：岸边乔木、灌木及绿地。 来源：S4。</w:t>
      </w:r>
    </w:p>
    <w:p w14:paraId="35F0234A">
      <w:pPr>
        <w:pStyle w:val="4"/>
      </w:pPr>
      <w:r>
        <w:rPr>
          <w:b/>
        </w:rPr>
        <w:t>物种记录：昆虫类（未定种）</w:t>
      </w:r>
    </w:p>
    <w:p w14:paraId="05EC44E6">
      <w:r>
        <w:t>类群：昆虫类群。线索等级：A。线索内容：自然之友明确称西海湿地拥有昆虫类，并在具体列名后以“等”收尾，意味着公开小档案未穷尽全部昆虫。 时间/生境线索：水面、草地、乔木、水生植物带。 来源：S1。</w:t>
      </w:r>
    </w:p>
    <w:p w14:paraId="6B2F05FF">
      <w:pPr>
        <w:pStyle w:val="4"/>
      </w:pPr>
      <w:r>
        <w:rPr>
          <w:b/>
        </w:rPr>
        <w:t>物种记录：水生植物（未定种）</w:t>
      </w:r>
    </w:p>
    <w:p w14:paraId="038090C4">
      <w:r>
        <w:t>类群：植物类群。线索等级：A。线索内容：政府资料称西海新增水生植物50余种，而公开文章只点名其中部分，因此仍有大量未公开具体名称的水生植物。 时间/生境线索：约2万平方米水生种植区。 来源：S2、S13。</w:t>
      </w:r>
    </w:p>
    <w:p w14:paraId="1DD1EBAA">
      <w:pPr>
        <w:pStyle w:val="4"/>
      </w:pPr>
      <w:r>
        <w:rPr>
          <w:b/>
        </w:rPr>
        <w:t>物种记录：两栖爬行类（未定种）</w:t>
      </w:r>
    </w:p>
    <w:p w14:paraId="52E0BB0B">
      <w:r>
        <w:t>类群：两栖/爬行动物类群。线索等级：A。线索内容：自然之友明确称西海湿地有“两栖类爬行类”，但公开小档案只点名乌龟，说明可能还存在未列具体名的类群记录。 时间/生境线索：水体、岸线、滩涂/缓坡。 来源：S1。</w:t>
      </w:r>
    </w:p>
    <w:p w14:paraId="2B1EBA28">
      <w:pPr>
        <w:pStyle w:val="3"/>
      </w:pPr>
      <w:r>
        <w:t>八、来源索引</w:t>
      </w:r>
    </w:p>
    <w:p w14:paraId="5A6232B9">
      <w:r>
        <w:rPr>
          <w:b/>
        </w:rPr>
        <w:t>S1：</w:t>
      </w:r>
      <w:r>
        <w:t>自然之友：《如果没有小湿地，我们的城市如何顺畅呼吸？——西海湿地小档案》；直接列出鱼类、两栖爬行类、昆虫、植物、鸟类。https://www.fon.org.cn/action/domain/content/176</w:t>
      </w:r>
    </w:p>
    <w:p w14:paraId="285A4C90">
      <w:r>
        <w:rPr>
          <w:b/>
        </w:rPr>
        <w:t>S2：</w:t>
      </w:r>
      <w:r>
        <w:t>北京市西城区人民政府：《西海湿地：二环里的水生生态园》；水生植物、荷花、菖蒲、芦苇、茨菇、菱角及盛夏“蝉声鼎沸”等。https://www.bjxch.gov.cn/xcdt/xxxq/pnidpv827591.html</w:t>
      </w:r>
    </w:p>
    <w:p w14:paraId="707FCF27">
      <w:r>
        <w:rPr>
          <w:b/>
        </w:rPr>
        <w:t>S3：</w:t>
      </w:r>
      <w:r>
        <w:t>北京旅游网：《什刹海西海静美碧水绕古都》；绿头鸭、鸳鸯、翠鸟、鸊鷉、黑天鹅及水生植物。https://www.visitbeijing.com.cn/article/48L3WBTWIOQ</w:t>
      </w:r>
    </w:p>
    <w:p w14:paraId="76EEC6D1">
      <w:r>
        <w:rPr>
          <w:b/>
        </w:rPr>
        <w:t>S4：</w:t>
      </w:r>
      <w:r>
        <w:t>北京市园林绿化局：《好生态的馈赠》；摄影记录夜鹭、苍鹭、翠鸟、家燕、白头鹎、伯劳、绿头鸭。https://yllhj.beijing.gov.cn/zwgk/zwyw/202204/t20220428_2695056.shtml</w:t>
      </w:r>
    </w:p>
    <w:p w14:paraId="449ECEE3">
      <w:r>
        <w:rPr>
          <w:b/>
        </w:rPr>
        <w:t>S5：</w:t>
      </w:r>
      <w:r>
        <w:t>北京市西城区人民政府：《西城区园林绿化局专业人员受邀参加社区蚊虫科普座谈会》；什刹海水边摇蚊较多，并以淡色库蚊、白纹伊蚊作对照。https://www.bjxch.gov.cn/zt/yllh/xxxq/pnidpv895979.html</w:t>
      </w:r>
    </w:p>
    <w:p w14:paraId="7A375DD8">
      <w:r>
        <w:rPr>
          <w:b/>
        </w:rPr>
        <w:t>S6：</w:t>
      </w:r>
      <w:r>
        <w:t>北京日报/北京旅游网：《北京用这些方式守护什刹海》；引用积水潭“水中的小蝌蚪”“苇叶上的嫩蜻蜓”等观察描写。https://www.visitbeijing.com.cn/article/48V1mkkMyr0</w:t>
      </w:r>
    </w:p>
    <w:p w14:paraId="11CBD9F7">
      <w:r>
        <w:rPr>
          <w:b/>
        </w:rPr>
        <w:t>S7：</w:t>
      </w:r>
      <w:r>
        <w:t>北京旅游网：《来西海湿地公园，赏夏日清凉风景》；2021年8月明确描写蓝色蜻蜓在荷花间飞行停歇，并提及蝌蚪。https://www.visitbeijing.com.cn/article/47QlnMEl9Rt</w:t>
      </w:r>
    </w:p>
    <w:p w14:paraId="0B1E4F88">
      <w:r>
        <w:rPr>
          <w:b/>
        </w:rPr>
        <w:t>S8：</w:t>
      </w:r>
      <w:r>
        <w:t>北京市园林绿化局：《什刹海西海将建湿地公园》；规划建设芦苇、千屈菜、菖蒲群落，并为鸟类及两栖动物营造栖息繁衍空间。https://yllhj.beijing.gov.cn/ztxx/mtjj/mtbd/201801/t20180109_116449.shtml</w:t>
      </w:r>
    </w:p>
    <w:p w14:paraId="7B8E014C">
      <w:r>
        <w:rPr>
          <w:b/>
        </w:rPr>
        <w:t>S9：</w:t>
      </w:r>
      <w:r>
        <w:t>新浪新闻转北京日报：《北京二环里来了黑天鹅！首次现身西海湿地公园》；2019年10月4只黑天鹅到访，并再次提及绿头鸭、翠鸟、鸳鸯。https://news.sina.com.cn/o/2019-10-24/doc-iicezuev4657545.shtml</w:t>
      </w:r>
    </w:p>
    <w:p w14:paraId="227CBB21">
      <w:r>
        <w:rPr>
          <w:b/>
        </w:rPr>
        <w:t>S10：</w:t>
      </w:r>
      <w:r>
        <w:t>新浪新闻：《老舍诞辰120周年 除了首博还有这些地方可以打卡》；引述老舍关于积水潭/西海的蝌蚪、蜻蜓、菱角、鸡头米、荷花、柳树、白鹭等历史描写。https://news.sina.com.cn/gov/2019-03-07/doc-ihrfqzkc1868734.shtml</w:t>
      </w:r>
    </w:p>
    <w:p w14:paraId="6C8B6DAF">
      <w:r>
        <w:rPr>
          <w:b/>
        </w:rPr>
        <w:t>S11：</w:t>
      </w:r>
      <w:r>
        <w:t>搜狐转载诗歌征集作品《西海湿地公园》；出现白蝴蝶、麻鸭、麻雀、飞蛾、玫瑰、菖蒲等现场意象，仅作为文学/弱观察线索。https://www.sohu.com/a/816154373_121106842</w:t>
      </w:r>
    </w:p>
    <w:p w14:paraId="34C6DAD8">
      <w:r>
        <w:rPr>
          <w:b/>
        </w:rPr>
        <w:t>S12：</w:t>
      </w:r>
      <w:r>
        <w:t>百度百科“什刹海”条目；二手资料提及西海野鸭岛及鸿雁、鸳鸯等，仅作为低等级补充线索。https://wapbaike.baidu.com/item/什刹海/24538</w:t>
      </w:r>
    </w:p>
    <w:p w14:paraId="5E17A281">
      <w:r>
        <w:rPr>
          <w:b/>
        </w:rPr>
        <w:t>S13：</w:t>
      </w:r>
      <w:r>
        <w:t>北京市西城区人民政府：《什刹海西海湿地公园》；湿地建设目标与2万平方米水生种植区、野鸭岛、生态浮岛等。https://www.bjxch.gov.cn/zt/yllh/xxxq/pnidpv792023.html</w:t>
      </w:r>
    </w:p>
    <w:p w14:paraId="56C97E4C">
      <w:r>
        <w:rPr>
          <w:b/>
        </w:rPr>
        <w:t>S14：</w:t>
      </w:r>
      <w:r>
        <w:t>北京旅游网：《什刹海西海湿地公园对市民开放》；冬季野鸭群在水中游弋抓小鱼，补充“小型鱼类”与冬季水鸟活动线索。https://www.visitbeijing.com.cn/article/47QpDp3AQgr</w:t>
      </w:r>
    </w:p>
    <w:p w14:paraId="3E2E1CC5">
      <w:pPr>
        <w:pStyle w:val="3"/>
      </w:pPr>
      <w:r>
        <w:t>九、RAG切分建议</w:t>
      </w:r>
    </w:p>
    <w:p w14:paraId="6A253398">
      <w:r>
        <w:t>优先以每个“物种记录：XXX”为一个独立chunk；不要把两个物种合在同一chunk。</w:t>
      </w:r>
    </w:p>
    <w:p w14:paraId="6739B0D5">
      <w:r>
        <w:t>建议元数据字段：scene=西海湿地；species_name；group；clue_level；season_or_habitat；source_ids；verification_status。</w:t>
      </w:r>
    </w:p>
    <w:p w14:paraId="4038C100">
      <w:r>
        <w:t>检索回答时可以采用“先召回全部，再按线索等级排序”的策略。用户问“西海可能有什么虫”时可返回A-E全部线索；用户问“已经确认有哪些虫”时仅返回A/B级并提示证据来源。</w:t>
      </w:r>
    </w:p>
    <w:p w14:paraId="073BF17E">
      <w:r>
        <w:t>对于E级错字/待核名称，保留原文非常重要，不要在入库阶段自动删除；可另设normalized_name字段，待后续人工校核。</w:t>
      </w:r>
    </w:p>
    <w:sectPr>
      <w:footerReference r:id="rId5" w:type="default"/>
      <w:pgSz w:w="12240" w:h="15840"/>
      <w:pgMar w:top="964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C2B95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1D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8832</Words>
  <Characters>9882</Characters>
  <Lines>0</Lines>
  <Paragraphs>0</Paragraphs>
  <TotalTime>0</TotalTime>
  <ScaleCrop>false</ScaleCrop>
  <LinksUpToDate>false</LinksUpToDate>
  <CharactersWithSpaces>10068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艾的声</cp:lastModifiedBy>
  <dcterms:modified xsi:type="dcterms:W3CDTF">2026-09-09T03:26:32Z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eyJoZGlkIjoiNjNjMTcwMjAzMjg2MDVlNDNlMTUxOTY3ZTU3ZmRhNGEiLCJ1c2VySWQiOiIxNzg1MTMxNzY2In0=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4773F005D62241318A3A4430218DF294_12</vt:lpwstr>
  </property>
</Properties>
</file>